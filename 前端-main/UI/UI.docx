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UI</w:t>
      </w:r>
    </w:p>
    <w:p>
      <w:pPr>
        <w:spacing w:after="50" w:line="360" w:lineRule="auto" w:beforeLines="100"/>
        <w:ind w:left="0"/>
        <w:jc w:val="left"/>
      </w:pPr>
      <w:bookmarkStart w:name="ue9110e68" w:id="0"/>
      <w:bookmarkStart w:name="udbc32358" w:id="1"/>
      <w:r>
        <w:rPr>
          <w:rFonts w:eastAsia="宋体" w:ascii="宋体"/>
        </w:rPr>
        <w:drawing>
          <wp:inline distT="0" distB="0" distL="0" distR="0">
            <wp:extent cx="4347707" cy="80315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83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Start w:name="uc697bcb6" w:id="2"/>
      <w:r>
        <w:rPr>
          <w:rFonts w:eastAsia="宋体" w:ascii="宋体"/>
        </w:rPr>
        <w:drawing>
          <wp:inline distT="0" distB="0" distL="0" distR="0">
            <wp:extent cx="5842000" cy="587658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66666" cy="85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bookmarkStart w:name="u10ce07a1" w:id="3"/>
      <w:r>
        <w:rPr>
          <w:rFonts w:eastAsia="宋体" w:ascii="宋体"/>
        </w:rPr>
        <w:drawing>
          <wp:inline distT="0" distB="0" distL="0" distR="0">
            <wp:extent cx="5841999" cy="59296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85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bookmarkStart w:name="u6b8d6b8d" w:id="4"/>
      <w:r>
        <w:rPr>
          <w:rFonts w:eastAsia="宋体" w:ascii="宋体"/>
        </w:rPr>
        <w:drawing>
          <wp:inline distT="0" distB="0" distL="0" distR="0">
            <wp:extent cx="4319631" cy="80315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84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Start w:name="u6b9074c3" w:id="5"/>
      <w:r>
        <w:rPr>
          <w:rFonts w:eastAsia="宋体" w:ascii="宋体"/>
        </w:rPr>
        <w:drawing>
          <wp:inline distT="0" distB="0" distL="0" distR="0">
            <wp:extent cx="5842000" cy="53391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20666" cy="79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Start w:name="u6507304b" w:id="6"/>
      <w:r>
        <w:rPr>
          <w:rFonts w:eastAsia="宋体" w:ascii="宋体"/>
        </w:rPr>
        <w:drawing>
          <wp:inline distT="0" distB="0" distL="0" distR="0">
            <wp:extent cx="5841999" cy="580646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8666" cy="791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Start w:name="u3bb435cb" w:id="7"/>
      <w:r>
        <w:rPr>
          <w:rFonts w:eastAsia="宋体" w:ascii="宋体"/>
        </w:rPr>
        <w:drawing>
          <wp:inline distT="0" distB="0" distL="0" distR="0">
            <wp:extent cx="5841999" cy="60457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98934" cy="86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bookmarkStart w:name="u89f0ea4b" w:id="8"/>
      <w:r>
        <w:rPr>
          <w:rFonts w:eastAsia="宋体" w:ascii="宋体"/>
        </w:rPr>
        <w:drawing>
          <wp:inline distT="0" distB="0" distL="0" distR="0">
            <wp:extent cx="5841999" cy="63323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9466" cy="868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bookmarkStart w:name="uc985638b" w:id="9"/>
      <w:r>
        <w:rPr>
          <w:rFonts w:eastAsia="宋体" w:ascii="宋体"/>
        </w:rPr>
        <w:drawing>
          <wp:inline distT="0" distB="0" distL="0" distR="0">
            <wp:extent cx="5842000" cy="47666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0" cy="66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bookmarkStart w:name="uc3216950" w:id="10"/>
      <w:r>
        <w:rPr>
          <w:rFonts w:eastAsia="宋体" w:ascii="宋体"/>
        </w:rPr>
        <w:drawing>
          <wp:inline distT="0" distB="0" distL="0" distR="0">
            <wp:extent cx="4927600" cy="80051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0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bookmarkStart w:name="u68e1ef35" w:id="11"/>
      <w:r>
        <w:rPr>
          <w:rFonts w:eastAsia="宋体" w:ascii="宋体"/>
        </w:rPr>
        <w:drawing>
          <wp:inline distT="0" distB="0" distL="0" distR="0">
            <wp:extent cx="4293580" cy="80315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921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bookmarkStart w:name="u5a9ec7f1" w:id="12"/>
      <w:r>
        <w:rPr>
          <w:rFonts w:eastAsia="宋体" w:ascii="宋体"/>
        </w:rPr>
        <w:drawing>
          <wp:inline distT="0" distB="0" distL="0" distR="0">
            <wp:extent cx="5842000" cy="61276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5866" cy="88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bookmarkStart w:name="u5afd4790" w:id="13"/>
      <w:r>
        <w:rPr>
          <w:rFonts w:eastAsia="宋体" w:ascii="宋体"/>
        </w:rPr>
        <w:drawing>
          <wp:inline distT="0" distB="0" distL="0" distR="0">
            <wp:extent cx="5842000" cy="34407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63466" cy="48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0"/>
    <w:bookmarkStart w:name="u2f627c9b" w:id="14"/>
    <w:bookmarkEnd w:id="14"/>
    <w:bookmarkStart w:name="u1ef3c002" w:id="15"/>
    <w:bookmarkEnd w:id="15"/>
    <w:bookmarkStart w:name="u6de03317" w:id="16"/>
    <w:bookmarkEnd w:id="16"/>
    <w:bookmarkStart w:name="uc6f450e8" w:id="17"/>
    <w:bookmarkEnd w:id="17"/>
    <w:bookmarkStart w:name="ua319ee86" w:id="18"/>
    <w:bookmarkEnd w:id="18"/>
    <w:bookmarkStart w:name="u678fe55a" w:id="19"/>
    <w:bookmarkEnd w:id="19"/>
    <w:bookmarkStart w:name="ua80e6f16" w:id="20"/>
    <w:p>
      <w:pPr>
        <w:spacing w:after="50" w:line="360" w:lineRule="auto" w:beforeLines="100"/>
        <w:ind w:left="0"/>
        <w:jc w:val="left"/>
      </w:pPr>
      <w:bookmarkStart w:name="u2c97667b" w:id="21"/>
      <w:r>
        <w:rPr>
          <w:rFonts w:eastAsia="宋体" w:ascii="宋体"/>
        </w:rPr>
        <w:drawing>
          <wp:inline distT="0" distB="0" distL="0" distR="0">
            <wp:extent cx="5841999" cy="68030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1334" cy="84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  <w:bookmarkStart w:name="uf3004ab6" w:id="22"/>
      <w:r>
        <w:rPr>
          <w:rFonts w:eastAsia="宋体" w:ascii="宋体"/>
        </w:rPr>
        <w:drawing>
          <wp:inline distT="0" distB="0" distL="0" distR="0">
            <wp:extent cx="4927600" cy="69714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97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  <w:bookmarkStart w:name="ufa68b765" w:id="23"/>
      <w:r>
        <w:rPr>
          <w:rFonts w:eastAsia="宋体" w:ascii="宋体"/>
        </w:rPr>
        <w:drawing>
          <wp:inline distT="0" distB="0" distL="0" distR="0">
            <wp:extent cx="5841999" cy="79972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0534" cy="81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  <w:bookmarkStart w:name="udd95738c" w:id="24"/>
      <w:r>
        <w:rPr>
          <w:rFonts w:eastAsia="宋体" w:ascii="宋体"/>
        </w:rPr>
        <w:drawing>
          <wp:inline distT="0" distB="0" distL="0" distR="0">
            <wp:extent cx="5842000" cy="58191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8266" cy="600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  <w:bookmarkStart w:name="ud7e166c2" w:id="25"/>
      <w:r>
        <w:rPr>
          <w:rFonts w:eastAsia="宋体" w:ascii="宋体"/>
        </w:rPr>
        <w:drawing>
          <wp:inline distT="0" distB="0" distL="0" distR="0">
            <wp:extent cx="5841999" cy="61742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90934" cy="83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  <w:bookmarkStart w:name="u97894da0" w:id="26"/>
      <w:r>
        <w:rPr>
          <w:rFonts w:eastAsia="宋体" w:ascii="宋体"/>
        </w:rPr>
        <w:drawing>
          <wp:inline distT="0" distB="0" distL="0" distR="0">
            <wp:extent cx="5841999" cy="758937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9334" cy="84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0"/>
    <w:bookmarkStart w:name="u3b61d462" w:id="27"/>
    <w:p>
      <w:pPr>
        <w:spacing w:after="50" w:line="360" w:lineRule="auto" w:beforeLines="100"/>
        <w:ind w:left="0"/>
        <w:jc w:val="left"/>
      </w:pPr>
      <w:bookmarkStart w:name="ube7ce300" w:id="28"/>
      <w:r>
        <w:rPr>
          <w:rFonts w:eastAsia="宋体" w:ascii="宋体"/>
        </w:rPr>
        <w:drawing>
          <wp:inline distT="0" distB="0" distL="0" distR="0">
            <wp:extent cx="5842000" cy="30375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57734" cy="46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  <w:bookmarkStart w:name="u2e82787a" w:id="29"/>
      <w:r>
        <w:rPr>
          <w:rFonts w:eastAsia="宋体" w:ascii="宋体"/>
        </w:rPr>
        <w:drawing>
          <wp:inline distT="0" distB="0" distL="0" distR="0">
            <wp:extent cx="5842000" cy="43637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54534" cy="653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  <w:bookmarkStart w:name="ud8e9bb4e" w:id="30"/>
      <w:r>
        <w:rPr>
          <w:rFonts w:eastAsia="宋体" w:ascii="宋体"/>
        </w:rPr>
        <w:drawing>
          <wp:inline distT="0" distB="0" distL="0" distR="0">
            <wp:extent cx="4508711" cy="80315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533" cy="880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  <w:bookmarkStart w:name="u35a2ce6d" w:id="31"/>
      <w:r>
        <w:rPr>
          <w:rFonts w:eastAsia="宋体" w:ascii="宋体"/>
        </w:rPr>
        <w:drawing>
          <wp:inline distT="0" distB="0" distL="0" distR="0">
            <wp:extent cx="5842000" cy="429926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06934" cy="655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  <w:bookmarkStart w:name="u922e7521" w:id="32"/>
      <w:r>
        <w:rPr>
          <w:rFonts w:eastAsia="宋体" w:ascii="宋体"/>
        </w:rPr>
        <w:drawing>
          <wp:inline distT="0" distB="0" distL="0" distR="0">
            <wp:extent cx="5841999" cy="60768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8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  <w:bookmarkStart w:name="uf0dcdbb9" w:id="33"/>
      <w:r>
        <w:rPr>
          <w:rFonts w:eastAsia="宋体" w:ascii="宋体"/>
        </w:rPr>
        <w:drawing>
          <wp:inline distT="0" distB="0" distL="0" distR="0">
            <wp:extent cx="5841999" cy="29732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40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  <w:bookmarkStart w:name="u9f0ea3ed" w:id="34"/>
      <w:r>
        <w:rPr>
          <w:rFonts w:eastAsia="宋体" w:ascii="宋体"/>
        </w:rPr>
        <w:drawing>
          <wp:inline distT="0" distB="0" distL="0" distR="0">
            <wp:extent cx="4788071" cy="80315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6133" cy="846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  <w:bookmarkStart w:name="u5876c6bf" w:id="35"/>
      <w:r>
        <w:rPr>
          <w:rFonts w:eastAsia="宋体" w:ascii="宋体"/>
        </w:rPr>
        <w:drawing>
          <wp:inline distT="0" distB="0" distL="0" distR="0">
            <wp:extent cx="5842000" cy="57363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41734" cy="779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  <w:bookmarkStart w:name="u8802f0a9" w:id="36"/>
      <w:r>
        <w:rPr>
          <w:rFonts w:eastAsia="宋体" w:ascii="宋体"/>
        </w:rPr>
        <w:drawing>
          <wp:inline distT="0" distB="0" distL="0" distR="0">
            <wp:extent cx="5842000" cy="41357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41734" cy="562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  <w:bookmarkStart w:name="u12d37b6c" w:id="37"/>
      <w:r>
        <w:rPr>
          <w:rFonts w:eastAsia="宋体" w:ascii="宋体"/>
        </w:rPr>
        <w:drawing>
          <wp:inline distT="0" distB="0" distL="0" distR="0">
            <wp:extent cx="5842000" cy="407733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41734" cy="55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  <w:bookmarkStart w:name="udfa481cc" w:id="38"/>
      <w:r>
        <w:rPr>
          <w:rFonts w:eastAsia="宋体" w:ascii="宋体"/>
        </w:rPr>
        <w:drawing>
          <wp:inline distT="0" distB="0" distL="0" distR="0">
            <wp:extent cx="5841999" cy="61508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90934" cy="83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Start w:name="ub2cfeee9" w:id="39"/>
      <w:r>
        <w:rPr>
          <w:rFonts w:eastAsia="宋体" w:ascii="宋体"/>
        </w:rPr>
        <w:drawing>
          <wp:inline distT="0" distB="0" distL="0" distR="0">
            <wp:extent cx="5842000" cy="52982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957734" cy="81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  <w:bookmarkStart w:name="u06c3317a" w:id="40"/>
      <w:r>
        <w:rPr>
          <w:rFonts w:eastAsia="宋体" w:ascii="宋体"/>
        </w:rPr>
        <w:drawing>
          <wp:inline distT="0" distB="0" distL="0" distR="0">
            <wp:extent cx="5841999" cy="66423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82934" cy="83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  <w:bookmarkStart w:name="u376945d2" w:id="41"/>
      <w:r>
        <w:rPr>
          <w:rFonts w:eastAsia="宋体" w:ascii="宋体"/>
        </w:rPr>
        <w:drawing>
          <wp:inline distT="0" distB="0" distL="0" distR="0">
            <wp:extent cx="5842000" cy="7477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11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  <w:bookmarkStart w:name="u2c215fa6" w:id="42"/>
      <w:r>
        <w:rPr>
          <w:rFonts w:eastAsia="宋体" w:ascii="宋体"/>
        </w:rPr>
        <w:drawing>
          <wp:inline distT="0" distB="0" distL="0" distR="0">
            <wp:extent cx="5842000" cy="57860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32134" cy="726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  <w:bookmarkStart w:name="u8130241f" w:id="43"/>
      <w:r>
        <w:rPr>
          <w:rFonts w:eastAsia="宋体" w:ascii="宋体"/>
        </w:rPr>
        <w:drawing>
          <wp:inline distT="0" distB="0" distL="0" distR="0">
            <wp:extent cx="4756397" cy="80315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4533" cy="834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  <w:bookmarkStart w:name="u930880ec" w:id="44"/>
      <w:r>
        <w:rPr>
          <w:rFonts w:eastAsia="宋体" w:ascii="宋体"/>
        </w:rPr>
        <w:drawing>
          <wp:inline distT="0" distB="0" distL="0" distR="0">
            <wp:extent cx="5842000" cy="65195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823200" cy="873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  <w:bookmarkStart w:name="u827e527d" w:id="45"/>
      <w:r>
        <w:rPr>
          <w:rFonts w:eastAsia="宋体" w:ascii="宋体"/>
        </w:rPr>
        <w:drawing>
          <wp:inline distT="0" distB="0" distL="0" distR="0">
            <wp:extent cx="5842000" cy="32595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44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bookmarkEnd w:id="2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media/document_image_rId4.png" Type="http://schemas.openxmlformats.org/officeDocument/2006/relationships/image"/><Relationship Id="rId40" Target="media/document_image_rId40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